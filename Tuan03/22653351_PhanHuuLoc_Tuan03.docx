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0A335">
      <w:pPr>
        <w:rPr>
          <w:rFonts w:hint="default"/>
          <w:lang w:val="en-US"/>
        </w:rPr>
      </w:pPr>
      <w:r>
        <w:rPr>
          <w:rFonts w:hint="default"/>
          <w:lang w:val="en-US"/>
        </w:rPr>
        <w:t>Bài 1: Composite Design Pattern</w:t>
      </w:r>
    </w:p>
    <w:p w14:paraId="18885ED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4366260"/>
            <wp:effectExtent l="0" t="0" r="1270" b="0"/>
            <wp:docPr id="1" name="Picture 1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maid-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14EF">
      <w:r>
        <w:drawing>
          <wp:inline distT="0" distB="0" distL="114300" distR="114300">
            <wp:extent cx="5273040" cy="3437255"/>
            <wp:effectExtent l="0" t="0" r="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0090">
      <w:r>
        <w:drawing>
          <wp:inline distT="0" distB="0" distL="114300" distR="114300">
            <wp:extent cx="5269230" cy="1830705"/>
            <wp:effectExtent l="0" t="0" r="3810" b="133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C646">
      <w:r>
        <w:drawing>
          <wp:inline distT="0" distB="0" distL="114300" distR="114300">
            <wp:extent cx="5268595" cy="3557905"/>
            <wp:effectExtent l="0" t="0" r="4445" b="825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68BD">
      <w:r>
        <w:drawing>
          <wp:inline distT="0" distB="0" distL="114300" distR="114300">
            <wp:extent cx="5264150" cy="3187700"/>
            <wp:effectExtent l="0" t="0" r="8890" b="1270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0B7F">
      <w:pPr>
        <w:rPr>
          <w:rFonts w:hint="default"/>
          <w:lang w:val="en-US"/>
        </w:rPr>
      </w:pPr>
      <w:r>
        <w:rPr>
          <w:rFonts w:hint="default"/>
          <w:lang w:val="en-US"/>
        </w:rPr>
        <w:t>Bài 2: Observer Design Pattern</w:t>
      </w:r>
    </w:p>
    <w:p w14:paraId="4EA9FA13">
      <w:pPr>
        <w:rPr>
          <w:rFonts w:hint="default"/>
          <w:lang w:val="en-US"/>
        </w:rPr>
      </w:pPr>
      <w:r>
        <w:rPr>
          <w:rFonts w:hint="default"/>
          <w:lang w:val="en-US"/>
        </w:rPr>
        <w:t>Cổ phiếu</w:t>
      </w:r>
    </w:p>
    <w:p w14:paraId="31AF549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88180" cy="7047865"/>
            <wp:effectExtent l="0" t="0" r="0" b="0"/>
            <wp:docPr id="6" name="Picture 6" descr="mermaid-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ermaid-diagram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9D8D">
      <w:r>
        <w:drawing>
          <wp:inline distT="0" distB="0" distL="114300" distR="114300">
            <wp:extent cx="5268595" cy="1155700"/>
            <wp:effectExtent l="0" t="0" r="4445" b="254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C5F7">
      <w:r>
        <w:drawing>
          <wp:inline distT="0" distB="0" distL="114300" distR="114300">
            <wp:extent cx="5271135" cy="1514475"/>
            <wp:effectExtent l="0" t="0" r="1905" b="952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CDEF">
      <w:r>
        <w:drawing>
          <wp:inline distT="0" distB="0" distL="114300" distR="114300">
            <wp:extent cx="5269865" cy="4377055"/>
            <wp:effectExtent l="0" t="0" r="3175" b="1206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24480"/>
            <wp:effectExtent l="0" t="0" r="3810" b="1016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C5D3">
      <w:r>
        <w:drawing>
          <wp:inline distT="0" distB="0" distL="114300" distR="114300">
            <wp:extent cx="5264150" cy="2819400"/>
            <wp:effectExtent l="0" t="0" r="889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6F7F">
      <w:pPr>
        <w:rPr>
          <w:rFonts w:hint="default"/>
          <w:lang w:val="en-US"/>
        </w:rPr>
      </w:pPr>
      <w:r>
        <w:rPr>
          <w:rFonts w:hint="default"/>
          <w:lang w:val="en-US"/>
        </w:rPr>
        <w:t>Công việc:</w:t>
      </w:r>
    </w:p>
    <w:p w14:paraId="369234D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86935" cy="5732145"/>
            <wp:effectExtent l="0" t="0" r="0" b="0"/>
            <wp:docPr id="12" name="Picture 12" descr="mermaid-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ermaid-diagram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DDDC">
      <w:r>
        <w:drawing>
          <wp:inline distT="0" distB="0" distL="114300" distR="114300">
            <wp:extent cx="5269865" cy="1219835"/>
            <wp:effectExtent l="0" t="0" r="3175" b="1460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37F4">
      <w:r>
        <w:drawing>
          <wp:inline distT="0" distB="0" distL="114300" distR="114300">
            <wp:extent cx="5272405" cy="4458970"/>
            <wp:effectExtent l="0" t="0" r="635" b="635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2812">
      <w:r>
        <w:drawing>
          <wp:inline distT="0" distB="0" distL="114300" distR="114300">
            <wp:extent cx="5271135" cy="2916555"/>
            <wp:effectExtent l="0" t="0" r="1905" b="952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7237">
      <w:r>
        <w:drawing>
          <wp:inline distT="0" distB="0" distL="114300" distR="114300">
            <wp:extent cx="5264150" cy="3091815"/>
            <wp:effectExtent l="0" t="0" r="8890" b="190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0979">
      <w:pPr>
        <w:rPr>
          <w:rFonts w:hint="default"/>
          <w:lang w:val="en-US"/>
        </w:rPr>
      </w:pPr>
      <w:r>
        <w:rPr>
          <w:rFonts w:hint="default"/>
          <w:lang w:val="en-US"/>
        </w:rPr>
        <w:t>Bài 3: Adapter Design Pattern</w:t>
      </w:r>
    </w:p>
    <w:p w14:paraId="45A1EC69">
      <w:r>
        <w:drawing>
          <wp:inline distT="0" distB="0" distL="114300" distR="114300">
            <wp:extent cx="5269865" cy="1581785"/>
            <wp:effectExtent l="0" t="0" r="3175" b="317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5FEAC">
      <w:r>
        <w:drawing>
          <wp:inline distT="0" distB="0" distL="114300" distR="114300">
            <wp:extent cx="5271770" cy="1541780"/>
            <wp:effectExtent l="0" t="0" r="1270" b="1270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AD8A2">
      <w:r>
        <w:drawing>
          <wp:inline distT="0" distB="0" distL="114300" distR="114300">
            <wp:extent cx="5274310" cy="1661795"/>
            <wp:effectExtent l="0" t="0" r="13970" b="1460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BFBA">
      <w:r>
        <w:drawing>
          <wp:inline distT="0" distB="0" distL="114300" distR="114300">
            <wp:extent cx="5272405" cy="1855470"/>
            <wp:effectExtent l="0" t="0" r="635" b="381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80CE">
      <w:r>
        <w:drawing>
          <wp:inline distT="0" distB="0" distL="114300" distR="114300">
            <wp:extent cx="5272405" cy="4481195"/>
            <wp:effectExtent l="0" t="0" r="635" b="14605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537D">
      <w:r>
        <w:drawing>
          <wp:inline distT="0" distB="0" distL="114300" distR="114300">
            <wp:extent cx="5262245" cy="3947160"/>
            <wp:effectExtent l="0" t="0" r="10795" b="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45F5">
      <w:r>
        <w:drawing>
          <wp:inline distT="0" distB="0" distL="114300" distR="114300">
            <wp:extent cx="5264150" cy="3542665"/>
            <wp:effectExtent l="0" t="0" r="8890" b="8255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A584">
      <w:pPr>
        <w:rPr>
          <w:rFonts w:hint="default"/>
          <w:lang w:val="en-US"/>
        </w:rPr>
      </w:pPr>
      <w:r>
        <w:rPr>
          <w:rFonts w:hint="default"/>
          <w:lang w:val="en-US"/>
        </w:rPr>
        <w:t>Bài 4: Hệ thống quản lý thư viện</w:t>
      </w:r>
    </w:p>
    <w:p w14:paraId="3A473AF4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27955" cy="3124835"/>
            <wp:effectExtent l="0" t="0" r="14605" b="14605"/>
            <wp:docPr id="29" name="Picture 29" descr="library_uml_white_bg_4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library_uml_white_bg_4x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D044341">
      <w:r>
        <w:drawing>
          <wp:inline distT="0" distB="0" distL="114300" distR="114300">
            <wp:extent cx="5266055" cy="3143885"/>
            <wp:effectExtent l="0" t="0" r="6985" b="1079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490E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2930525"/>
            <wp:effectExtent l="0" t="0" r="8255" b="10795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5588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1975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9B1886"/>
    <w:rsid w:val="04DD1D1A"/>
    <w:rsid w:val="1AB217D3"/>
    <w:rsid w:val="204E2175"/>
    <w:rsid w:val="227A5E40"/>
    <w:rsid w:val="34F1095E"/>
    <w:rsid w:val="3CB73DDA"/>
    <w:rsid w:val="3D2A1F57"/>
    <w:rsid w:val="3EC170E6"/>
    <w:rsid w:val="3F1F0C34"/>
    <w:rsid w:val="415264A2"/>
    <w:rsid w:val="455C0F34"/>
    <w:rsid w:val="466B59E8"/>
    <w:rsid w:val="49EE386C"/>
    <w:rsid w:val="4B473790"/>
    <w:rsid w:val="505373DF"/>
    <w:rsid w:val="67220A66"/>
    <w:rsid w:val="6CA56A87"/>
    <w:rsid w:val="6D8D43D8"/>
    <w:rsid w:val="6F4D0DA4"/>
    <w:rsid w:val="706D4A75"/>
    <w:rsid w:val="791D0EE8"/>
    <w:rsid w:val="7A483FFD"/>
    <w:rsid w:val="7E74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Arial" w:cs="Arial"/>
      <w:b/>
      <w:sz w:val="26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120" w:line="360" w:lineRule="auto"/>
      <w:outlineLvl w:val="0"/>
    </w:pPr>
    <w:rPr>
      <w:rFonts w:ascii="Times New Roman" w:hAnsi="Times New Roman" w:eastAsia="Times New Roman" w:cs="Times New Roman"/>
      <w:sz w:val="32"/>
      <w:szCs w:val="32"/>
      <w:lang w:val="vi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1"/>
    </w:pPr>
    <w:rPr>
      <w:rFonts w:ascii="Times New Roman" w:hAnsi="Times New Roman" w:eastAsia="Arial" w:cs="Arial"/>
      <w:sz w:val="32"/>
      <w:szCs w:val="32"/>
      <w:lang w:val="vi"/>
    </w:rPr>
  </w:style>
  <w:style w:type="paragraph" w:styleId="4">
    <w:name w:val="heading 3"/>
    <w:basedOn w:val="1"/>
    <w:next w:val="1"/>
    <w:link w:val="251"/>
    <w:semiHidden/>
    <w:unhideWhenUsed/>
    <w:qFormat/>
    <w:uiPriority w:val="0"/>
    <w:pPr>
      <w:keepNext/>
      <w:keepLines/>
      <w:spacing w:before="120" w:line="360" w:lineRule="auto"/>
      <w:outlineLvl w:val="2"/>
    </w:pPr>
    <w:rPr>
      <w:rFonts w:ascii="Times New Roman" w:hAnsi="Times New Roman" w:eastAsia="Times New Roman" w:cs="Times New Roman"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3"/>
    </w:pPr>
    <w:rPr>
      <w:rFonts w:ascii="Times New Roman" w:hAnsi="Times New Roman" w:eastAsia="Times New Roman" w:cs="Times New Roman"/>
      <w:bCs/>
      <w:color w:val="000000"/>
      <w:sz w:val="26"/>
      <w:szCs w:val="26"/>
      <w:lang w:val="vi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ình ảnh"/>
    <w:basedOn w:val="1"/>
    <w:qFormat/>
    <w:uiPriority w:val="0"/>
    <w:pPr>
      <w:spacing w:before="120" w:line="240" w:lineRule="auto"/>
      <w:jc w:val="center"/>
    </w:pPr>
    <w:rPr>
      <w:rFonts w:ascii="Times New Roman" w:hAnsi="Times New Roman" w:eastAsia="Times New Roman" w:cs="Times New Roman"/>
      <w:i/>
      <w:sz w:val="26"/>
      <w:szCs w:val="26"/>
      <w:lang w:val="vi"/>
    </w:rPr>
  </w:style>
  <w:style w:type="paragraph" w:customStyle="1" w:styleId="250">
    <w:name w:val="Bảng"/>
    <w:basedOn w:val="1"/>
    <w:qFormat/>
    <w:uiPriority w:val="0"/>
    <w:pPr>
      <w:spacing w:before="120" w:line="360" w:lineRule="auto"/>
      <w:jc w:val="center"/>
    </w:pPr>
    <w:rPr>
      <w:rFonts w:ascii="Times New Roman" w:hAnsi="Times New Roman" w:eastAsia="Times New Roman" w:cs="Times New Roman"/>
      <w:sz w:val="26"/>
      <w:szCs w:val="26"/>
      <w:lang w:val="vi"/>
    </w:rPr>
  </w:style>
  <w:style w:type="character" w:customStyle="1" w:styleId="251">
    <w:name w:val="Heading 3 Char1"/>
    <w:link w:val="4"/>
    <w:qFormat/>
    <w:uiPriority w:val="0"/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252">
    <w:name w:val="Hình"/>
    <w:basedOn w:val="1"/>
    <w:uiPriority w:val="0"/>
    <w:pPr>
      <w:spacing w:line="360" w:lineRule="auto"/>
      <w:jc w:val="center"/>
    </w:pPr>
    <w:rPr>
      <w:rFonts w:ascii="Times New Roman" w:hAnsi="Times New Roman" w:cs="Times New Roman" w:eastAsiaTheme="minorEastAsia"/>
      <w:b w:val="0"/>
      <w:sz w:val="26"/>
      <w:szCs w:val="26"/>
      <w:lang w:val="en-US" w:eastAsia="ja-JP" w:bidi="ar-SA"/>
    </w:rPr>
  </w:style>
  <w:style w:type="paragraph" w:customStyle="1" w:styleId="253">
    <w:name w:val="Tiểu mục cấp 2"/>
    <w:basedOn w:val="1"/>
    <w:link w:val="254"/>
    <w:qFormat/>
    <w:uiPriority w:val="0"/>
    <w:pPr>
      <w:tabs>
        <w:tab w:val="center" w:pos="6379"/>
      </w:tabs>
      <w:spacing w:line="360" w:lineRule="auto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character" w:customStyle="1" w:styleId="254">
    <w:name w:val="Tiểu mục cấp 2 Char"/>
    <w:basedOn w:val="11"/>
    <w:link w:val="253"/>
    <w:qFormat/>
    <w:uiPriority w:val="0"/>
    <w:rPr>
      <w:rFonts w:ascii="Times New Roman" w:hAnsi="Times New Roman" w:eastAsia="Times New Roman" w:cs="Times New Roman"/>
      <w:b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2025-11-30T06:39:00Z</dcterms:created>
  <dc:creator>Lộc Phan Hữu</dc:creator>
  <cp:lastModifiedBy>Lộc Phan Hữu</cp:lastModifiedBy>
  <dcterms:modified xsi:type="dcterms:W3CDTF">2026-03-27T05:42:55Z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79C588A7E691471CBB814A13B859168B_12</vt:lpwstr>
  </property>
  <property fmtid="{D5CDD505-2E9C-101B-9397-08002B2CF9AE}" pid="4" name="KSOTemplateDocerSaveRecord">
    <vt:lpwstr>eyJoZGlkIjoiZmY2YmM0Yzk2MWFhYTA0Y2RmYzg3YjJhYzJkYTc0NDIiLCJ1c2VySWQiOiI4ODEzNzM4MzYzOTc4In0=</vt:lpwstr>
  </property>
</Properties>
</file>