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"/>
        <w:gridCol w:w="8040"/>
      </w:tblGrid>
      <w:tr w14:paraId="1593C08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7F0D9A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C4507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--version</w:t>
            </w:r>
          </w:p>
          <w:p w14:paraId="39B0CAC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drawing>
                <wp:inline distT="0" distB="0" distL="114300" distR="114300">
                  <wp:extent cx="5019675" cy="11334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CC96A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A0EFD8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2D82E0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run hello-world</w:t>
            </w:r>
          </w:p>
          <w:p w14:paraId="77EC513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drawing>
                <wp:inline distT="0" distB="0" distL="114300" distR="114300">
                  <wp:extent cx="5013325" cy="3082925"/>
                  <wp:effectExtent l="0" t="0" r="635" b="1079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325" cy="308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C6B1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CDCB68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869E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pull nginx</w:t>
            </w:r>
          </w:p>
          <w:p w14:paraId="44C247E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drawing>
                <wp:inline distT="0" distB="0" distL="114300" distR="114300">
                  <wp:extent cx="5046345" cy="1816735"/>
                  <wp:effectExtent l="0" t="0" r="13335" b="1206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345" cy="1816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7D718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9B45F2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B4E50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images</w:t>
            </w:r>
          </w:p>
          <w:p w14:paraId="0D6720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drawing>
                <wp:inline distT="0" distB="0" distL="114300" distR="114300">
                  <wp:extent cx="5038090" cy="542290"/>
                  <wp:effectExtent l="0" t="0" r="635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90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79230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E2035A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BEBFB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run -d nginx</w:t>
            </w:r>
          </w:p>
          <w:p w14:paraId="47E5BD7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drawing>
                <wp:inline distT="0" distB="0" distL="114300" distR="114300">
                  <wp:extent cx="5014595" cy="350520"/>
                  <wp:effectExtent l="0" t="0" r="1460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595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366C8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53A3DE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E31B56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ps</w:t>
            </w:r>
          </w:p>
          <w:p w14:paraId="3F52B5B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drawing>
                <wp:inline distT="0" distB="0" distL="114300" distR="114300">
                  <wp:extent cx="5016500" cy="480060"/>
                  <wp:effectExtent l="0" t="0" r="1270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5921B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3703D4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92EF1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ps -a</w:t>
            </w:r>
          </w:p>
          <w:p w14:paraId="509ACA6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drawing>
                <wp:inline distT="0" distB="0" distL="114300" distR="114300">
                  <wp:extent cx="5015865" cy="557530"/>
                  <wp:effectExtent l="0" t="0" r="13335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865" cy="55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4803F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9951C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05DA01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logs &lt;container_id&gt;</w:t>
            </w:r>
            <w:bookmarkStart w:id="0" w:name="_GoBack"/>
            <w:bookmarkEnd w:id="0"/>
          </w:p>
          <w:p w14:paraId="51FA29C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drawing>
                <wp:inline distT="0" distB="0" distL="114300" distR="114300">
                  <wp:extent cx="5030470" cy="3199130"/>
                  <wp:effectExtent l="0" t="0" r="13970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470" cy="319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0D65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45EF80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E9354E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exec -it &lt;container_id&gt; /bin/sh</w:t>
            </w:r>
          </w:p>
        </w:tc>
      </w:tr>
      <w:tr w14:paraId="64EFD5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7B56DB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5D7364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stop &lt;container_id&gt;</w:t>
            </w:r>
          </w:p>
        </w:tc>
      </w:tr>
      <w:tr w14:paraId="4982515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9C26AC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BD8DDA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restart &lt;container_id&gt;</w:t>
            </w:r>
          </w:p>
        </w:tc>
      </w:tr>
      <w:tr w14:paraId="5B40320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2FF4F7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4F6CC9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rm &lt;container_id&gt;</w:t>
            </w:r>
          </w:p>
        </w:tc>
      </w:tr>
      <w:tr w14:paraId="174189E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C3FB7E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5AC646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container prune</w:t>
            </w:r>
          </w:p>
        </w:tc>
      </w:tr>
      <w:tr w14:paraId="6C34751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8BF258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E86DA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rmi &lt;image_id&gt;</w:t>
            </w:r>
          </w:p>
        </w:tc>
      </w:tr>
      <w:tr w14:paraId="3A0AD5C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7AA20B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0E388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image prune -a</w:t>
            </w:r>
          </w:p>
        </w:tc>
      </w:tr>
      <w:tr w14:paraId="13A498D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63B2F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B74E52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run -d -p 8080:80 nginx</w:t>
            </w:r>
          </w:p>
        </w:tc>
      </w:tr>
      <w:tr w14:paraId="1E900E4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2F6CA4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E8DDB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inspect &lt;container_id&gt;</w:t>
            </w:r>
          </w:p>
        </w:tc>
      </w:tr>
      <w:tr w14:paraId="71EA3C4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3A608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B6A813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run -d -v mydata:/data nginx</w:t>
            </w:r>
          </w:p>
        </w:tc>
      </w:tr>
      <w:tr w14:paraId="456723A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634122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77EEA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volume ls</w:t>
            </w:r>
          </w:p>
        </w:tc>
      </w:tr>
      <w:tr w14:paraId="067E978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A0A757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D00ABB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volume prune</w:t>
            </w:r>
          </w:p>
        </w:tc>
      </w:tr>
      <w:tr w14:paraId="3EB70DF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40EC50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E4D7A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run -d --name my_nginx nginx</w:t>
            </w:r>
          </w:p>
        </w:tc>
      </w:tr>
      <w:tr w14:paraId="665A173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398F75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9139F1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stats</w:t>
            </w:r>
          </w:p>
        </w:tc>
      </w:tr>
      <w:tr w14:paraId="55C1380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2D7E01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4CBF2E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network ls</w:t>
            </w:r>
          </w:p>
        </w:tc>
      </w:tr>
      <w:tr w14:paraId="36F27F5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0C3148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2A5D69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network create my_network</w:t>
            </w:r>
          </w:p>
        </w:tc>
      </w:tr>
      <w:tr w14:paraId="41315CF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772C7F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AEB95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run -d --network my_network --name my_container nginx</w:t>
            </w:r>
          </w:p>
        </w:tc>
      </w:tr>
      <w:tr w14:paraId="72FADAA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C1666F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922C4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network connect my_network my_nginx</w:t>
            </w:r>
          </w:p>
        </w:tc>
      </w:tr>
      <w:tr w14:paraId="161E99B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B7BAEE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474012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run -d -e MY_ENV=hello_world nginx</w:t>
            </w:r>
          </w:p>
        </w:tc>
      </w:tr>
      <w:tr w14:paraId="3DFEBA3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89D56B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D0FA37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logs -f my_nginx</w:t>
            </w:r>
          </w:p>
        </w:tc>
      </w:tr>
      <w:tr w14:paraId="5C2092A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vMerge w:val="restar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0733C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1F192E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FROM nginx</w:t>
            </w:r>
          </w:p>
        </w:tc>
      </w:tr>
      <w:tr w14:paraId="0C8F59E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vMerge w:val="continue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F0A48B3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86312B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COPY index.html /usr/share/nginx/html/index.html</w:t>
            </w:r>
          </w:p>
        </w:tc>
      </w:tr>
      <w:tr w14:paraId="7A877E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54B3CC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2BCB4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build -t my_nginx_image .</w:t>
            </w:r>
          </w:p>
        </w:tc>
      </w:tr>
      <w:tr w14:paraId="4366D71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B4002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0FDC4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run -d -p 8080:80 my_nginx_image</w:t>
            </w:r>
          </w:p>
        </w:tc>
      </w:tr>
    </w:tbl>
    <w:p w14:paraId="5100A335">
      <w:pPr>
        <w:numPr>
          <w:numId w:val="0"/>
        </w:numPr>
        <w:rPr>
          <w:rFonts w:hint="default"/>
          <w:lang w:val="en-US"/>
        </w:rPr>
      </w:pPr>
    </w:p>
    <w:p w14:paraId="558F2C81"/>
    <w:p w14:paraId="4566F702"/>
    <w:p w14:paraId="43E146CC"/>
    <w:p w14:paraId="0C10521C"/>
    <w:p w14:paraId="710B14E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9ED18B2"/>
    <w:rsid w:val="0C7A63D9"/>
    <w:rsid w:val="1DF03AF9"/>
    <w:rsid w:val="204E2175"/>
    <w:rsid w:val="22625109"/>
    <w:rsid w:val="3CB73DDA"/>
    <w:rsid w:val="3EC170E6"/>
    <w:rsid w:val="3F1F0C34"/>
    <w:rsid w:val="415264A2"/>
    <w:rsid w:val="455C0F34"/>
    <w:rsid w:val="466B59E8"/>
    <w:rsid w:val="47BB5BF0"/>
    <w:rsid w:val="4B473790"/>
    <w:rsid w:val="67220A66"/>
    <w:rsid w:val="6CA56A87"/>
    <w:rsid w:val="6D8D43D8"/>
    <w:rsid w:val="6F4D0DA4"/>
    <w:rsid w:val="6F972386"/>
    <w:rsid w:val="782E7E80"/>
    <w:rsid w:val="7A483FFD"/>
    <w:rsid w:val="7E74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Times New Roman" w:hAnsi="Times New Roman" w:eastAsia="Arial" w:cs="Arial"/>
      <w:b/>
      <w:sz w:val="26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120" w:line="360" w:lineRule="auto"/>
      <w:outlineLvl w:val="0"/>
    </w:pPr>
    <w:rPr>
      <w:rFonts w:ascii="Times New Roman" w:hAnsi="Times New Roman" w:eastAsia="Times New Roman" w:cs="Times New Roman"/>
      <w:sz w:val="32"/>
      <w:szCs w:val="32"/>
      <w:lang w:val="vi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pageBreakBefore w:val="0"/>
      <w:spacing w:before="120" w:line="360" w:lineRule="auto"/>
      <w:outlineLvl w:val="1"/>
    </w:pPr>
    <w:rPr>
      <w:rFonts w:ascii="Times New Roman" w:hAnsi="Times New Roman" w:eastAsia="Arial" w:cs="Arial"/>
      <w:sz w:val="32"/>
      <w:szCs w:val="32"/>
      <w:lang w:val="vi"/>
    </w:rPr>
  </w:style>
  <w:style w:type="paragraph" w:styleId="4">
    <w:name w:val="heading 3"/>
    <w:basedOn w:val="1"/>
    <w:next w:val="1"/>
    <w:link w:val="251"/>
    <w:semiHidden/>
    <w:unhideWhenUsed/>
    <w:qFormat/>
    <w:uiPriority w:val="0"/>
    <w:pPr>
      <w:keepNext/>
      <w:keepLines/>
      <w:spacing w:before="120" w:line="360" w:lineRule="auto"/>
      <w:outlineLvl w:val="2"/>
    </w:pPr>
    <w:rPr>
      <w:rFonts w:ascii="Times New Roman" w:hAnsi="Times New Roman" w:eastAsia="Times New Roman" w:cs="Times New Roman"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pageBreakBefore w:val="0"/>
      <w:spacing w:before="120" w:line="360" w:lineRule="auto"/>
      <w:outlineLvl w:val="3"/>
    </w:pPr>
    <w:rPr>
      <w:rFonts w:ascii="Times New Roman" w:hAnsi="Times New Roman" w:eastAsia="Times New Roman" w:cs="Times New Roman"/>
      <w:bCs/>
      <w:color w:val="000000"/>
      <w:sz w:val="26"/>
      <w:szCs w:val="26"/>
      <w:lang w:val="vi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Hình ảnh"/>
    <w:basedOn w:val="1"/>
    <w:qFormat/>
    <w:uiPriority w:val="0"/>
    <w:pPr>
      <w:spacing w:before="120" w:line="240" w:lineRule="auto"/>
      <w:jc w:val="center"/>
    </w:pPr>
    <w:rPr>
      <w:rFonts w:ascii="Times New Roman" w:hAnsi="Times New Roman" w:eastAsia="Times New Roman" w:cs="Times New Roman"/>
      <w:i/>
      <w:sz w:val="26"/>
      <w:szCs w:val="26"/>
      <w:lang w:val="vi"/>
    </w:rPr>
  </w:style>
  <w:style w:type="paragraph" w:customStyle="1" w:styleId="250">
    <w:name w:val="Bảng"/>
    <w:basedOn w:val="1"/>
    <w:qFormat/>
    <w:uiPriority w:val="0"/>
    <w:pPr>
      <w:spacing w:before="120" w:line="360" w:lineRule="auto"/>
      <w:jc w:val="center"/>
    </w:pPr>
    <w:rPr>
      <w:rFonts w:ascii="Times New Roman" w:hAnsi="Times New Roman" w:eastAsia="Times New Roman" w:cs="Times New Roman"/>
      <w:sz w:val="26"/>
      <w:szCs w:val="26"/>
      <w:lang w:val="vi"/>
    </w:rPr>
  </w:style>
  <w:style w:type="character" w:customStyle="1" w:styleId="251">
    <w:name w:val="Heading 3 Char1"/>
    <w:link w:val="4"/>
    <w:uiPriority w:val="0"/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252">
    <w:name w:val="Hình"/>
    <w:basedOn w:val="1"/>
    <w:uiPriority w:val="0"/>
    <w:pPr>
      <w:spacing w:line="360" w:lineRule="auto"/>
      <w:jc w:val="center"/>
    </w:pPr>
    <w:rPr>
      <w:rFonts w:ascii="Times New Roman" w:hAnsi="Times New Roman" w:cs="Times New Roman" w:eastAsiaTheme="minorEastAsia"/>
      <w:b w:val="0"/>
      <w:sz w:val="26"/>
      <w:szCs w:val="26"/>
      <w:lang w:val="en-US" w:eastAsia="ja-JP" w:bidi="ar-SA"/>
    </w:rPr>
  </w:style>
  <w:style w:type="paragraph" w:customStyle="1" w:styleId="253">
    <w:name w:val="Tiểu mục cấp 2"/>
    <w:basedOn w:val="1"/>
    <w:link w:val="254"/>
    <w:qFormat/>
    <w:uiPriority w:val="0"/>
    <w:pPr>
      <w:tabs>
        <w:tab w:val="center" w:pos="6379"/>
      </w:tabs>
      <w:spacing w:line="360" w:lineRule="auto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character" w:customStyle="1" w:styleId="254">
    <w:name w:val="Tiểu mục cấp 2 Char"/>
    <w:basedOn w:val="11"/>
    <w:link w:val="253"/>
    <w:qFormat/>
    <w:uiPriority w:val="0"/>
    <w:rPr>
      <w:rFonts w:ascii="Times New Roman" w:hAnsi="Times New Roman" w:eastAsia="Times New Roman" w:cs="Times New Roman"/>
      <w:b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2025-11-30T06:39:00Z</dcterms:created>
  <dc:creator>Lộc Phan Hữu</dc:creator>
  <cp:lastModifiedBy>Lộc Phan Hữu</cp:lastModifiedBy>
  <dcterms:modified xsi:type="dcterms:W3CDTF">2026-03-30T10:49:14Z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79C588A7E691471CBB814A13B859168B_12</vt:lpwstr>
  </property>
  <property fmtid="{D5CDD505-2E9C-101B-9397-08002B2CF9AE}" pid="4" name="KSOTemplateDocerSaveRecord">
    <vt:lpwstr>eyJoZGlkIjoiZmY2YmM0Yzk2MWFhYTA0Y2RmYzg3YjJhYzJkYTc0NDIiLCJ1c2VySWQiOiI4ODEzNzM4MzYzOTc4In0=</vt:lpwstr>
  </property>
</Properties>
</file>