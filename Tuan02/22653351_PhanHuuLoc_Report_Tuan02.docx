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0A335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Tuần 02</w:t>
      </w:r>
      <w:bookmarkStart w:id="0" w:name="_GoBack"/>
      <w:bookmarkEnd w:id="0"/>
    </w:p>
    <w:p w14:paraId="5D526241">
      <w:pPr>
        <w:rPr>
          <w:rFonts w:hint="default"/>
          <w:lang w:val="en-US"/>
        </w:rPr>
      </w:pPr>
      <w:r>
        <w:rPr>
          <w:rFonts w:hint="default"/>
          <w:lang w:val="en-US"/>
        </w:rPr>
        <w:t>Bài 1:</w:t>
      </w:r>
    </w:p>
    <w:p w14:paraId="76955182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4326255"/>
            <wp:effectExtent l="0" t="0" r="127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F2C81">
      <w:r>
        <w:drawing>
          <wp:inline distT="0" distB="0" distL="114300" distR="114300">
            <wp:extent cx="5266055" cy="2067560"/>
            <wp:effectExtent l="0" t="0" r="698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73901">
      <w:r>
        <w:drawing>
          <wp:inline distT="0" distB="0" distL="114300" distR="114300">
            <wp:extent cx="5271135" cy="1658620"/>
            <wp:effectExtent l="0" t="0" r="190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091F1">
      <w:r>
        <w:drawing>
          <wp:inline distT="0" distB="0" distL="114300" distR="114300">
            <wp:extent cx="5273040" cy="1464310"/>
            <wp:effectExtent l="0" t="0" r="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FDF11">
      <w:r>
        <w:drawing>
          <wp:inline distT="0" distB="0" distL="114300" distR="114300">
            <wp:extent cx="5267325" cy="1263015"/>
            <wp:effectExtent l="0" t="0" r="571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D697E">
      <w:r>
        <w:drawing>
          <wp:inline distT="0" distB="0" distL="114300" distR="114300">
            <wp:extent cx="5270500" cy="11125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6644A">
      <w:r>
        <w:drawing>
          <wp:inline distT="0" distB="0" distL="114300" distR="114300">
            <wp:extent cx="5272405" cy="1059815"/>
            <wp:effectExtent l="0" t="0" r="63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79594">
      <w:r>
        <w:drawing>
          <wp:inline distT="0" distB="0" distL="114300" distR="114300">
            <wp:extent cx="5266690" cy="329184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6F702">
      <w:pPr>
        <w:rPr>
          <w:rFonts w:hint="default"/>
          <w:lang w:val="en-US"/>
        </w:rPr>
      </w:pPr>
      <w:r>
        <w:rPr>
          <w:rFonts w:hint="default"/>
          <w:lang w:val="en-US"/>
        </w:rPr>
        <w:t>Bài 2:</w:t>
      </w:r>
    </w:p>
    <w:p w14:paraId="41F7EBC0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4925060"/>
            <wp:effectExtent l="0" t="0" r="254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2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B14EF">
      <w:r>
        <w:drawing>
          <wp:inline distT="0" distB="0" distL="114300" distR="114300">
            <wp:extent cx="5271770" cy="1376045"/>
            <wp:effectExtent l="0" t="0" r="127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A6A17">
      <w:r>
        <w:drawing>
          <wp:inline distT="0" distB="0" distL="114300" distR="114300">
            <wp:extent cx="5272405" cy="1165860"/>
            <wp:effectExtent l="0" t="0" r="63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EAD54">
      <w:r>
        <w:drawing>
          <wp:inline distT="0" distB="0" distL="114300" distR="114300">
            <wp:extent cx="5273040" cy="169100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6725D">
      <w:r>
        <w:drawing>
          <wp:inline distT="0" distB="0" distL="114300" distR="114300">
            <wp:extent cx="5271770" cy="3349625"/>
            <wp:effectExtent l="0" t="0" r="127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0B95C">
      <w:r>
        <w:drawing>
          <wp:inline distT="0" distB="0" distL="114300" distR="114300">
            <wp:extent cx="5268595" cy="1145540"/>
            <wp:effectExtent l="0" t="0" r="4445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48304">
      <w:r>
        <w:drawing>
          <wp:inline distT="0" distB="0" distL="114300" distR="114300">
            <wp:extent cx="5264150" cy="988060"/>
            <wp:effectExtent l="0" t="0" r="889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9FAF3">
      <w:r>
        <w:drawing>
          <wp:inline distT="0" distB="0" distL="114300" distR="114300">
            <wp:extent cx="5266690" cy="1729105"/>
            <wp:effectExtent l="0" t="0" r="635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AEB73">
      <w:r>
        <w:drawing>
          <wp:inline distT="0" distB="0" distL="114300" distR="114300">
            <wp:extent cx="5266690" cy="1081405"/>
            <wp:effectExtent l="0" t="0" r="635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5A3E1">
      <w:r>
        <w:drawing>
          <wp:inline distT="0" distB="0" distL="114300" distR="114300">
            <wp:extent cx="5265420" cy="810260"/>
            <wp:effectExtent l="0" t="0" r="7620" b="12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50A28">
      <w:r>
        <w:drawing>
          <wp:inline distT="0" distB="0" distL="114300" distR="114300">
            <wp:extent cx="5270500" cy="991870"/>
            <wp:effectExtent l="0" t="0" r="2540" b="139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F8A7">
      <w:r>
        <w:drawing>
          <wp:inline distT="0" distB="0" distL="114300" distR="114300">
            <wp:extent cx="5271135" cy="979170"/>
            <wp:effectExtent l="0" t="0" r="1905" b="11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E2AB2">
      <w:r>
        <w:drawing>
          <wp:inline distT="0" distB="0" distL="114300" distR="114300">
            <wp:extent cx="5264150" cy="1682115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A83F6">
      <w:r>
        <w:drawing>
          <wp:inline distT="0" distB="0" distL="114300" distR="114300">
            <wp:extent cx="5269230" cy="992505"/>
            <wp:effectExtent l="0" t="0" r="3810" b="133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C351">
      <w:r>
        <w:drawing>
          <wp:inline distT="0" distB="0" distL="114300" distR="114300">
            <wp:extent cx="5266690" cy="3291840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73C4C5B"/>
    <w:rsid w:val="110113F5"/>
    <w:rsid w:val="1256357C"/>
    <w:rsid w:val="1703454E"/>
    <w:rsid w:val="204E2175"/>
    <w:rsid w:val="24BD56F9"/>
    <w:rsid w:val="3CB73DDA"/>
    <w:rsid w:val="3EC170E6"/>
    <w:rsid w:val="3F1F0C34"/>
    <w:rsid w:val="415264A2"/>
    <w:rsid w:val="455C0F34"/>
    <w:rsid w:val="466B59E8"/>
    <w:rsid w:val="4B473790"/>
    <w:rsid w:val="67220A66"/>
    <w:rsid w:val="68F77E6E"/>
    <w:rsid w:val="6CA56A87"/>
    <w:rsid w:val="6D8D43D8"/>
    <w:rsid w:val="6F4D0DA4"/>
    <w:rsid w:val="759D75C8"/>
    <w:rsid w:val="790A5788"/>
    <w:rsid w:val="7A483FFD"/>
    <w:rsid w:val="7E74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Times New Roman" w:hAnsi="Times New Roman" w:eastAsia="Arial" w:cs="Arial"/>
      <w:b/>
      <w:sz w:val="26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120" w:line="360" w:lineRule="auto"/>
      <w:outlineLvl w:val="0"/>
    </w:pPr>
    <w:rPr>
      <w:rFonts w:ascii="Times New Roman" w:hAnsi="Times New Roman" w:eastAsia="Times New Roman" w:cs="Times New Roman"/>
      <w:sz w:val="32"/>
      <w:szCs w:val="32"/>
      <w:lang w:val="vi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pageBreakBefore w:val="0"/>
      <w:spacing w:before="120" w:line="360" w:lineRule="auto"/>
      <w:outlineLvl w:val="1"/>
    </w:pPr>
    <w:rPr>
      <w:rFonts w:ascii="Times New Roman" w:hAnsi="Times New Roman" w:eastAsia="Arial" w:cs="Arial"/>
      <w:sz w:val="32"/>
      <w:szCs w:val="32"/>
      <w:lang w:val="vi"/>
    </w:rPr>
  </w:style>
  <w:style w:type="paragraph" w:styleId="4">
    <w:name w:val="heading 3"/>
    <w:basedOn w:val="1"/>
    <w:next w:val="1"/>
    <w:link w:val="251"/>
    <w:semiHidden/>
    <w:unhideWhenUsed/>
    <w:qFormat/>
    <w:uiPriority w:val="0"/>
    <w:pPr>
      <w:keepNext/>
      <w:keepLines/>
      <w:spacing w:before="120" w:line="360" w:lineRule="auto"/>
      <w:outlineLvl w:val="2"/>
    </w:pPr>
    <w:rPr>
      <w:rFonts w:ascii="Times New Roman" w:hAnsi="Times New Roman" w:eastAsia="Times New Roman" w:cs="Times New Roman"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pageBreakBefore w:val="0"/>
      <w:spacing w:before="120" w:line="360" w:lineRule="auto"/>
      <w:outlineLvl w:val="3"/>
    </w:pPr>
    <w:rPr>
      <w:rFonts w:ascii="Times New Roman" w:hAnsi="Times New Roman" w:eastAsia="Times New Roman" w:cs="Times New Roman"/>
      <w:bCs/>
      <w:color w:val="000000"/>
      <w:sz w:val="26"/>
      <w:szCs w:val="26"/>
      <w:lang w:val="vi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Hình ảnh"/>
    <w:basedOn w:val="1"/>
    <w:qFormat/>
    <w:uiPriority w:val="0"/>
    <w:pPr>
      <w:spacing w:before="120" w:line="240" w:lineRule="auto"/>
      <w:jc w:val="center"/>
    </w:pPr>
    <w:rPr>
      <w:rFonts w:ascii="Times New Roman" w:hAnsi="Times New Roman" w:eastAsia="Times New Roman" w:cs="Times New Roman"/>
      <w:i/>
      <w:sz w:val="26"/>
      <w:szCs w:val="26"/>
      <w:lang w:val="vi"/>
    </w:rPr>
  </w:style>
  <w:style w:type="paragraph" w:customStyle="1" w:styleId="250">
    <w:name w:val="Bảng"/>
    <w:basedOn w:val="1"/>
    <w:qFormat/>
    <w:uiPriority w:val="0"/>
    <w:pPr>
      <w:spacing w:before="120" w:line="360" w:lineRule="auto"/>
      <w:jc w:val="center"/>
    </w:pPr>
    <w:rPr>
      <w:rFonts w:ascii="Times New Roman" w:hAnsi="Times New Roman" w:eastAsia="Times New Roman" w:cs="Times New Roman"/>
      <w:sz w:val="26"/>
      <w:szCs w:val="26"/>
      <w:lang w:val="vi"/>
    </w:rPr>
  </w:style>
  <w:style w:type="character" w:customStyle="1" w:styleId="251">
    <w:name w:val="Heading 3 Char1"/>
    <w:link w:val="4"/>
    <w:qFormat/>
    <w:uiPriority w:val="0"/>
    <w:rPr>
      <w:rFonts w:ascii="Times New Roman" w:hAnsi="Times New Roman" w:eastAsia="Times New Roman" w:cs="Times New Roman"/>
      <w:b/>
      <w:bCs/>
      <w:sz w:val="28"/>
      <w:szCs w:val="28"/>
    </w:rPr>
  </w:style>
  <w:style w:type="paragraph" w:customStyle="1" w:styleId="252">
    <w:name w:val="Hình"/>
    <w:basedOn w:val="1"/>
    <w:qFormat/>
    <w:uiPriority w:val="0"/>
    <w:pPr>
      <w:spacing w:line="360" w:lineRule="auto"/>
      <w:jc w:val="center"/>
    </w:pPr>
    <w:rPr>
      <w:rFonts w:ascii="Times New Roman" w:hAnsi="Times New Roman" w:cs="Times New Roman" w:eastAsiaTheme="minorEastAsia"/>
      <w:b w:val="0"/>
      <w:sz w:val="26"/>
      <w:szCs w:val="26"/>
      <w:lang w:val="en-US" w:eastAsia="ja-JP" w:bidi="ar-SA"/>
    </w:rPr>
  </w:style>
  <w:style w:type="paragraph" w:customStyle="1" w:styleId="253">
    <w:name w:val="Tiểu mục cấp 2"/>
    <w:basedOn w:val="1"/>
    <w:link w:val="254"/>
    <w:qFormat/>
    <w:uiPriority w:val="0"/>
    <w:pPr>
      <w:tabs>
        <w:tab w:val="center" w:pos="6379"/>
      </w:tabs>
      <w:spacing w:line="360" w:lineRule="auto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character" w:customStyle="1" w:styleId="254">
    <w:name w:val="Tiểu mục cấp 2 Char"/>
    <w:basedOn w:val="11"/>
    <w:link w:val="253"/>
    <w:qFormat/>
    <w:uiPriority w:val="0"/>
    <w:rPr>
      <w:rFonts w:ascii="Times New Roman" w:hAnsi="Times New Roman" w:eastAsia="Times New Roman" w:cs="Times New Roman"/>
      <w:b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2025-11-30T06:39:00Z</dcterms:created>
  <dc:creator>Lộc Phan Hữu</dc:creator>
  <cp:lastModifiedBy>Lộc Phan Hữu</cp:lastModifiedBy>
  <dcterms:modified xsi:type="dcterms:W3CDTF">2026-03-11T11:55:51Z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9CE17A6B46B446E79A668F4EA59BC143_13</vt:lpwstr>
  </property>
  <property fmtid="{D5CDD505-2E9C-101B-9397-08002B2CF9AE}" pid="4" name="KSOTemplateDocerSaveRecord">
    <vt:lpwstr>eyJoZGlkIjoiZmY2YmM0Yzk2MWFhYTA0Y2RmYzg3YjJhYzJkYTc0NDIiLCJ1c2VySWQiOiI4ODEzNzM4MzYzOTc4In0=</vt:lpwstr>
  </property>
</Properties>
</file>